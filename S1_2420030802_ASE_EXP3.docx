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E06E" w14:textId="77777777" w:rsidR="0019787C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880E801" w14:textId="77777777" w:rsidR="0019787C" w:rsidRDefault="0019787C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513491" w14:textId="77777777" w:rsidR="0019787C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6A5AA672" w14:textId="6A7D3C6F" w:rsidR="0019787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8E5A99">
        <w:rPr>
          <w:rFonts w:ascii="Times New Roman" w:hAnsi="Times New Roman" w:cs="Times New Roman"/>
          <w:b/>
          <w:szCs w:val="24"/>
        </w:rPr>
        <w:t>Prachetha Reddy</w:t>
      </w:r>
    </w:p>
    <w:p w14:paraId="32B04259" w14:textId="7DD13840" w:rsidR="0019787C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8E5A99">
        <w:rPr>
          <w:rFonts w:ascii="Times New Roman" w:hAnsi="Times New Roman" w:cs="Times New Roman"/>
          <w:b/>
          <w:szCs w:val="24"/>
        </w:rPr>
        <w:t>802</w:t>
      </w:r>
    </w:p>
    <w:p w14:paraId="2EEE2F7E" w14:textId="77777777" w:rsidR="0019787C" w:rsidRDefault="0019787C">
      <w:pPr>
        <w:spacing w:after="120"/>
        <w:rPr>
          <w:rFonts w:ascii="Times New Roman" w:hAnsi="Times New Roman" w:cs="Times New Roman"/>
          <w:b/>
          <w:szCs w:val="24"/>
        </w:rPr>
      </w:pPr>
    </w:p>
    <w:p w14:paraId="02A0C27A" w14:textId="77777777" w:rsidR="0019787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6C5183A8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0E34ACDD" w14:textId="77777777" w:rsidR="0019787C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15D842D3" w14:textId="77777777" w:rsidR="0019787C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837F318" wp14:editId="5575B7C2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5665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1D672DF2" w14:textId="77777777" w:rsidR="0019787C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201777BA" wp14:editId="3F58E3C7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5ACF" w14:textId="77777777" w:rsidR="0019787C" w:rsidRDefault="0019787C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175A6C07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02EEFE32" w14:textId="77777777" w:rsidR="0019787C" w:rsidRDefault="0019787C">
      <w:pPr>
        <w:rPr>
          <w:rFonts w:ascii="Times New Roman" w:hAnsi="Times New Roman" w:cs="Times New Roman"/>
          <w:szCs w:val="24"/>
        </w:rPr>
      </w:pPr>
    </w:p>
    <w:p w14:paraId="259A79BD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23D1CA2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6D803C94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6BA0EFC6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181B826E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72678768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8C28BA2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2A737A3A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2B24DBA3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400ACA84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7907FCAC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427540B4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27401AB9" w14:textId="77777777" w:rsidR="0019787C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614E032C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08DC9245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10E40808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1714DFC5" w14:textId="77777777" w:rsidR="0019787C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50270E87" wp14:editId="05652498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3946" w14:textId="77777777" w:rsidR="0019787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676E874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AC0828F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065D6851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4877A006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042F3A7" w14:textId="77777777" w:rsidR="0019787C" w:rsidRDefault="0019787C">
      <w:pPr>
        <w:spacing w:after="40"/>
        <w:rPr>
          <w:rFonts w:ascii="Times New Roman" w:hAnsi="Times New Roman" w:cs="Times New Roman"/>
          <w:szCs w:val="24"/>
        </w:rPr>
      </w:pPr>
    </w:p>
    <w:p w14:paraId="138A0F9C" w14:textId="77777777" w:rsidR="0019787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2858128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6B898D3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32CBA075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48D77F1F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E34A134" w14:textId="77777777" w:rsidR="0019787C" w:rsidRDefault="0019787C">
      <w:pPr>
        <w:spacing w:after="40"/>
        <w:rPr>
          <w:rFonts w:ascii="Times New Roman" w:hAnsi="Times New Roman" w:cs="Times New Roman"/>
          <w:szCs w:val="24"/>
        </w:rPr>
      </w:pPr>
    </w:p>
    <w:p w14:paraId="141912AC" w14:textId="77777777" w:rsidR="0019787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20EE0E9A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7B2F3AC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573B037F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E01FC33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7D34FAED" w14:textId="77777777" w:rsidR="0019787C" w:rsidRDefault="0019787C">
      <w:pPr>
        <w:spacing w:after="40"/>
        <w:rPr>
          <w:rFonts w:ascii="Times New Roman" w:hAnsi="Times New Roman" w:cs="Times New Roman"/>
          <w:szCs w:val="24"/>
        </w:rPr>
      </w:pPr>
    </w:p>
    <w:p w14:paraId="748B6475" w14:textId="77777777" w:rsidR="0019787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299E134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46155BF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2523294D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50F42931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1DD1BCF" w14:textId="77777777" w:rsidR="0019787C" w:rsidRDefault="0019787C">
      <w:pPr>
        <w:spacing w:after="40"/>
        <w:rPr>
          <w:rFonts w:ascii="Times New Roman" w:hAnsi="Times New Roman" w:cs="Times New Roman"/>
          <w:szCs w:val="24"/>
        </w:rPr>
      </w:pPr>
    </w:p>
    <w:p w14:paraId="5A80BA53" w14:textId="77777777" w:rsidR="0019787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1778F219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5EC6ACC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29C9D30D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3EB26361" w14:textId="77777777" w:rsidR="0019787C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5C9B48EB" w14:textId="77777777" w:rsidR="0019787C" w:rsidRDefault="0019787C">
      <w:pPr>
        <w:spacing w:after="40"/>
        <w:rPr>
          <w:rFonts w:ascii="Times New Roman" w:hAnsi="Times New Roman" w:cs="Times New Roman"/>
          <w:szCs w:val="24"/>
        </w:rPr>
      </w:pPr>
    </w:p>
    <w:p w14:paraId="4C49408D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313E519E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3ECDDF8F" w14:textId="77777777" w:rsidR="0019787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7B063D86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39732FF2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14397CA4" wp14:editId="7C6F538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30E8" w14:textId="77777777" w:rsidR="0019787C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9787C" w14:paraId="0C7151E0" w14:textId="77777777">
        <w:tc>
          <w:tcPr>
            <w:tcW w:w="3312" w:type="dxa"/>
          </w:tcPr>
          <w:p w14:paraId="7C77ED86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1FE02531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4FF97D9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19787C" w14:paraId="6606B473" w14:textId="77777777">
        <w:tc>
          <w:tcPr>
            <w:tcW w:w="3312" w:type="dxa"/>
          </w:tcPr>
          <w:p w14:paraId="725EC388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8802B59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80BC163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19787C" w14:paraId="0ED6F9F5" w14:textId="77777777">
        <w:tc>
          <w:tcPr>
            <w:tcW w:w="3312" w:type="dxa"/>
          </w:tcPr>
          <w:p w14:paraId="2A45968A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4AAD0226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6A3859B9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19787C" w14:paraId="0CCDA5C3" w14:textId="77777777">
        <w:tc>
          <w:tcPr>
            <w:tcW w:w="3312" w:type="dxa"/>
          </w:tcPr>
          <w:p w14:paraId="683FE71F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76927629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BCC044B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19787C" w14:paraId="7FD08538" w14:textId="77777777">
        <w:tc>
          <w:tcPr>
            <w:tcW w:w="3312" w:type="dxa"/>
          </w:tcPr>
          <w:p w14:paraId="485CEEB3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303E2018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A62151B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19787C" w14:paraId="07D853FA" w14:textId="77777777">
        <w:tc>
          <w:tcPr>
            <w:tcW w:w="3312" w:type="dxa"/>
          </w:tcPr>
          <w:p w14:paraId="7D93C26E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2896F75D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29C78EF" w14:textId="77777777" w:rsidR="0019787C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11A478F" w14:textId="77777777" w:rsidR="0019787C" w:rsidRDefault="0019787C">
      <w:pPr>
        <w:rPr>
          <w:rFonts w:ascii="Times New Roman" w:hAnsi="Times New Roman" w:cs="Times New Roman"/>
          <w:szCs w:val="24"/>
        </w:rPr>
      </w:pPr>
    </w:p>
    <w:sectPr w:rsidR="0019787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CBA6" w14:textId="77777777" w:rsidR="005F343C" w:rsidRDefault="005F343C">
      <w:pPr>
        <w:spacing w:line="240" w:lineRule="auto"/>
      </w:pPr>
      <w:r>
        <w:separator/>
      </w:r>
    </w:p>
  </w:endnote>
  <w:endnote w:type="continuationSeparator" w:id="0">
    <w:p w14:paraId="21AB9DC1" w14:textId="77777777" w:rsidR="005F343C" w:rsidRDefault="005F3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A696B" w14:textId="77777777" w:rsidR="005F343C" w:rsidRDefault="005F343C">
      <w:pPr>
        <w:spacing w:after="0"/>
      </w:pPr>
      <w:r>
        <w:separator/>
      </w:r>
    </w:p>
  </w:footnote>
  <w:footnote w:type="continuationSeparator" w:id="0">
    <w:p w14:paraId="15049126" w14:textId="77777777" w:rsidR="005F343C" w:rsidRDefault="005F34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11723462">
    <w:abstractNumId w:val="5"/>
  </w:num>
  <w:num w:numId="2" w16cid:durableId="1085759045">
    <w:abstractNumId w:val="3"/>
  </w:num>
  <w:num w:numId="3" w16cid:durableId="229735193">
    <w:abstractNumId w:val="2"/>
  </w:num>
  <w:num w:numId="4" w16cid:durableId="1208832477">
    <w:abstractNumId w:val="4"/>
  </w:num>
  <w:num w:numId="5" w16cid:durableId="1445073309">
    <w:abstractNumId w:val="1"/>
  </w:num>
  <w:num w:numId="6" w16cid:durableId="95984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87C"/>
    <w:rsid w:val="001E3937"/>
    <w:rsid w:val="0029639D"/>
    <w:rsid w:val="00326F90"/>
    <w:rsid w:val="005F343C"/>
    <w:rsid w:val="008E5A99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7A0043C"/>
  <w14:defaultImageDpi w14:val="300"/>
  <w15:docId w15:val="{3DD4DC31-85C4-4ABA-BD0C-B196A045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Prachh Reddy</cp:lastModifiedBy>
  <cp:revision>2</cp:revision>
  <cp:lastPrinted>2026-09-17T05:42:00Z</cp:lastPrinted>
  <dcterms:created xsi:type="dcterms:W3CDTF">2013-12-23T23:15:00Z</dcterms:created>
  <dcterms:modified xsi:type="dcterms:W3CDTF">2026-09-17T05:48:00Z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  <property fmtid="{D5CDD505-2E9C-101B-9397-08002B2CF9AE}" pid="5" name="GrammarlyDocumentId">
    <vt:lpwstr>5350792d-8a7d-4f65-82eb-4717ec3a0a69</vt:lpwstr>
  </property>
</Properties>
</file>