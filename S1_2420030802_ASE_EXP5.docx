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9588" w14:textId="77777777" w:rsidR="005F65A6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FD53788" w14:textId="77777777" w:rsidR="005F65A6" w:rsidRDefault="005F65A6">
      <w:pPr>
        <w:pStyle w:val="Heading1"/>
      </w:pPr>
    </w:p>
    <w:p w14:paraId="71C02DED" w14:textId="0DABC01E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3B1474">
        <w:rPr>
          <w:rFonts w:ascii="Times New Roman" w:hAnsi="Times New Roman" w:cs="Times New Roman"/>
          <w:b/>
          <w:szCs w:val="24"/>
        </w:rPr>
        <w:t>Prachetha Reddy</w:t>
      </w:r>
    </w:p>
    <w:p w14:paraId="74AECEE9" w14:textId="771D37F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3B1474">
        <w:rPr>
          <w:rFonts w:ascii="Times New Roman" w:hAnsi="Times New Roman" w:cs="Times New Roman"/>
          <w:b/>
          <w:szCs w:val="24"/>
        </w:rPr>
        <w:t>802</w:t>
      </w:r>
    </w:p>
    <w:p w14:paraId="7144BD8C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75289C44" w14:textId="77777777" w:rsidR="005F65A6" w:rsidRDefault="005F65A6">
      <w:pPr>
        <w:spacing w:after="40"/>
        <w:rPr>
          <w:rFonts w:ascii="Times New Roman" w:hAnsi="Times New Roman" w:cs="Times New Roman"/>
          <w:szCs w:val="24"/>
        </w:rPr>
      </w:pPr>
    </w:p>
    <w:p w14:paraId="31FFD903" w14:textId="77777777" w:rsidR="005F65A6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3F3508C1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709DA495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6ABFEB7A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5FB99131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6D03F7E3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4C49BFAB" w14:textId="77777777" w:rsidR="005F65A6" w:rsidRDefault="005F65A6">
      <w:pPr>
        <w:spacing w:after="40"/>
        <w:rPr>
          <w:rFonts w:ascii="Times New Roman" w:hAnsi="Times New Roman" w:cs="Times New Roman"/>
          <w:szCs w:val="24"/>
        </w:rPr>
      </w:pPr>
    </w:p>
    <w:p w14:paraId="444AD4DE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05D52903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5D92FBD4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6AD3E681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5E3ED1AE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2AFEF2EE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11BA4B76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32EDADC8" w14:textId="77777777" w:rsidR="005F65A6" w:rsidRDefault="005F65A6">
      <w:pPr>
        <w:spacing w:after="40"/>
        <w:rPr>
          <w:rFonts w:ascii="Times New Roman" w:hAnsi="Times New Roman" w:cs="Times New Roman"/>
          <w:szCs w:val="24"/>
        </w:rPr>
      </w:pPr>
    </w:p>
    <w:p w14:paraId="6330A92C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4BE291B8" wp14:editId="4DFD216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DCD1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39E223FB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338B16CC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79F655F0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7A4BE37A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4C62B2EF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01775F28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5B8A3D53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615F710B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25809AC6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51BE675C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0900E90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018B7180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5D8DDE0A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268C1BB9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68105156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550D34DF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76B226AD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2B82A89F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4E8B9348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5B9E21D9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C8562DD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042E9ABF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AF3386E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2FC8796D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38E71D8B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15653A43" w14:textId="77777777" w:rsidR="005F65A6" w:rsidRDefault="005F65A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6778CADE" w14:textId="77777777" w:rsidR="005F65A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02F732EE" wp14:editId="60698503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9F23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78E4B82F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797AE54C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7ABB891F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0788557D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14444D31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1B520DCC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35E7F90B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1F49DBBD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F7F92BC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0C2D3587" w14:textId="77777777" w:rsidR="005F65A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3D6B4001" w14:textId="77777777" w:rsidR="005F65A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56833689" w14:textId="77777777" w:rsidR="005F65A6" w:rsidRDefault="005F65A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02D00D40" w14:textId="77777777" w:rsidR="005F65A6" w:rsidRDefault="005F65A6">
      <w:pPr>
        <w:spacing w:after="140"/>
        <w:rPr>
          <w:rFonts w:ascii="Times New Roman" w:hAnsi="Times New Roman" w:cs="Times New Roman"/>
          <w:szCs w:val="24"/>
        </w:rPr>
      </w:pPr>
    </w:p>
    <w:p w14:paraId="0298FDCF" w14:textId="77777777" w:rsidR="005F65A6" w:rsidRDefault="005F65A6">
      <w:pPr>
        <w:spacing w:after="140"/>
        <w:rPr>
          <w:rFonts w:ascii="Times New Roman" w:hAnsi="Times New Roman" w:cs="Times New Roman"/>
          <w:szCs w:val="24"/>
        </w:rPr>
      </w:pPr>
    </w:p>
    <w:p w14:paraId="424DB276" w14:textId="77777777" w:rsidR="005F65A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4B20B8E8" wp14:editId="41626D94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358D" w14:textId="77777777" w:rsidR="005F65A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37472882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3FE9C53D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06408FFA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75E022FD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32AB3474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6D081962" w14:textId="77777777" w:rsidR="005F65A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6AC2BD3C" w14:textId="77777777" w:rsidR="005F65A6" w:rsidRDefault="005F65A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5F65A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3199" w14:textId="77777777" w:rsidR="00F1768E" w:rsidRDefault="00F1768E">
      <w:pPr>
        <w:spacing w:line="240" w:lineRule="auto"/>
      </w:pPr>
      <w:r>
        <w:separator/>
      </w:r>
    </w:p>
  </w:endnote>
  <w:endnote w:type="continuationSeparator" w:id="0">
    <w:p w14:paraId="4A0A097E" w14:textId="77777777" w:rsidR="00F1768E" w:rsidRDefault="00F176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E1CD" w14:textId="77777777" w:rsidR="00F1768E" w:rsidRDefault="00F1768E">
      <w:pPr>
        <w:spacing w:after="0"/>
      </w:pPr>
      <w:r>
        <w:separator/>
      </w:r>
    </w:p>
  </w:footnote>
  <w:footnote w:type="continuationSeparator" w:id="0">
    <w:p w14:paraId="67743E7C" w14:textId="77777777" w:rsidR="00F1768E" w:rsidRDefault="00F176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87045429">
    <w:abstractNumId w:val="5"/>
  </w:num>
  <w:num w:numId="2" w16cid:durableId="686977895">
    <w:abstractNumId w:val="3"/>
  </w:num>
  <w:num w:numId="3" w16cid:durableId="1873417054">
    <w:abstractNumId w:val="2"/>
  </w:num>
  <w:num w:numId="4" w16cid:durableId="1750036337">
    <w:abstractNumId w:val="4"/>
  </w:num>
  <w:num w:numId="5" w16cid:durableId="1527140680">
    <w:abstractNumId w:val="1"/>
  </w:num>
  <w:num w:numId="6" w16cid:durableId="12492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474"/>
    <w:rsid w:val="005F65A6"/>
    <w:rsid w:val="008B6652"/>
    <w:rsid w:val="00AA1D8D"/>
    <w:rsid w:val="00B47730"/>
    <w:rsid w:val="00CB0664"/>
    <w:rsid w:val="00F1768E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C352E"/>
  <w14:defaultImageDpi w14:val="300"/>
  <w15:docId w15:val="{03EB62B3-4452-43AF-8931-1F4E9656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Prachh Reddy</cp:lastModifiedBy>
  <cp:revision>2</cp:revision>
  <dcterms:created xsi:type="dcterms:W3CDTF">2013-12-23T23:15:00Z</dcterms:created>
  <dcterms:modified xsi:type="dcterms:W3CDTF">2026-09-17T05:53:00Z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  <property fmtid="{D5CDD505-2E9C-101B-9397-08002B2CF9AE}" pid="5" name="GrammarlyDocumentId">
    <vt:lpwstr>dcb6432e-c3f8-4d36-8051-3f63016ca1fc</vt:lpwstr>
  </property>
</Properties>
</file>