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BC2BB" w14:textId="77777777" w:rsidR="00CF3DE4" w:rsidRDefault="00000000">
      <w:pPr>
        <w:keepLine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t>Adaptive Software Engineering</w:t>
      </w:r>
    </w:p>
    <w:p w14:paraId="1C5A3B94" w14:textId="77777777" w:rsidR="00CF3DE4" w:rsidRDefault="00CF3DE4">
      <w:pPr>
        <w:keepLines/>
        <w:rPr>
          <w:rFonts w:ascii="Times New Roman" w:hAnsi="Times New Roman" w:cs="Times New Roman"/>
        </w:rPr>
      </w:pPr>
    </w:p>
    <w:p w14:paraId="4CAC66B8" w14:textId="7CB2C816" w:rsidR="00CF3DE4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 w:rsidR="002C18A5">
        <w:rPr>
          <w:rFonts w:ascii="Times New Roman" w:hAnsi="Times New Roman" w:cs="Times New Roman"/>
        </w:rPr>
        <w:t>Prachetha Reddy</w:t>
      </w:r>
    </w:p>
    <w:p w14:paraId="0CED8567" w14:textId="139BA821" w:rsidR="00CF3DE4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 2420030</w:t>
      </w:r>
      <w:r w:rsidR="002C18A5">
        <w:rPr>
          <w:rFonts w:ascii="Times New Roman" w:hAnsi="Times New Roman" w:cs="Times New Roman"/>
        </w:rPr>
        <w:t>802</w:t>
      </w:r>
    </w:p>
    <w:p w14:paraId="0F236AC1" w14:textId="77777777" w:rsidR="00CF3DE4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- 1</w:t>
      </w:r>
    </w:p>
    <w:p w14:paraId="5CC339A4" w14:textId="77777777" w:rsidR="00CF3DE4" w:rsidRDefault="00CF3DE4">
      <w:pPr>
        <w:keepLines/>
        <w:rPr>
          <w:rFonts w:ascii="Times New Roman" w:hAnsi="Times New Roman" w:cs="Times New Roman"/>
        </w:rPr>
      </w:pPr>
    </w:p>
    <w:p w14:paraId="48872603" w14:textId="77777777" w:rsidR="00CF3DE4" w:rsidRDefault="00000000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Experiment-7: Kubernetes</w:t>
      </w:r>
    </w:p>
    <w:p w14:paraId="03CA2E57" w14:textId="77777777" w:rsidR="00CF3DE4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1: Install Minikube</w:t>
      </w:r>
    </w:p>
    <w:p w14:paraId="7E606CA2" w14:textId="77777777" w:rsidR="00CF3DE4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Download and install the latest Minikube release according to the operating system. After installation, open Command Prompt as Administrator to verify the setup.</w:t>
      </w:r>
    </w:p>
    <w:p w14:paraId="5434896C" w14:textId="77777777" w:rsidR="00CF3DE4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2: Start the Minikube Cluster</w:t>
      </w:r>
    </w:p>
    <w:p w14:paraId="7E88D6C3" w14:textId="77777777" w:rsidR="00CF3DE4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Minikube using Docker as the container driver:</w:t>
      </w:r>
    </w:p>
    <w:p w14:paraId="62A3F192" w14:textId="77777777" w:rsidR="00CF3DE4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minikube start --driver=docker</w:t>
      </w:r>
    </w:p>
    <w:p w14:paraId="46775C42" w14:textId="77777777" w:rsidR="00CF3DE4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the cluster starts, check its current status:</w:t>
      </w:r>
    </w:p>
    <w:p w14:paraId="6C1B313B" w14:textId="77777777" w:rsidR="00CF3DE4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minikube status</w:t>
      </w:r>
    </w:p>
    <w:p w14:paraId="6A3C9BCB" w14:textId="77777777" w:rsidR="00CF3DE4" w:rsidRDefault="00CF3DE4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3231A239" w14:textId="77777777" w:rsidR="00CF3DE4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5A0AAB4" wp14:editId="6FC191EE">
            <wp:extent cx="5269230" cy="363664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938A1" w14:textId="77777777" w:rsidR="00CF3DE4" w:rsidRDefault="00CF3DE4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096E3CC0" w14:textId="77777777" w:rsidR="00CF3DE4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70084FCB" wp14:editId="09EA142A">
            <wp:extent cx="5274310" cy="35407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D576E" w14:textId="77777777" w:rsidR="00CF3DE4" w:rsidRDefault="00CF3DE4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31B01451" w14:textId="77777777" w:rsidR="00CF3DE4" w:rsidRDefault="00CF3DE4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4B083CD8" w14:textId="77777777" w:rsidR="00CF3DE4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3: Install kubectl</w:t>
      </w:r>
    </w:p>
    <w:p w14:paraId="16130702" w14:textId="77777777" w:rsidR="00CF3DE4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 kubectl, the command-line tool used to communicate with the Kubernetes cluster. On Windows, use the kubectl installation instructions and run the provided installation command from Command Prompt.</w:t>
      </w:r>
    </w:p>
    <w:p w14:paraId="730097B6" w14:textId="77777777" w:rsidR="00CF3DE4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741434A5" wp14:editId="46349048">
            <wp:extent cx="5264785" cy="301434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925F6" w14:textId="77777777" w:rsidR="00CF3DE4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4: Verify kubectl Installation</w:t>
      </w:r>
    </w:p>
    <w:p w14:paraId="57C25084" w14:textId="77777777" w:rsidR="00CF3DE4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installation, verify that kubectl is available:</w:t>
      </w:r>
    </w:p>
    <w:p w14:paraId="5497C56C" w14:textId="77777777" w:rsidR="00CF3DE4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version --client</w:t>
      </w:r>
    </w:p>
    <w:p w14:paraId="5D7DA888" w14:textId="77777777" w:rsidR="00CF3DE4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698FFB30" wp14:editId="53A442E4">
            <wp:extent cx="5264785" cy="231013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7639D" w14:textId="77777777" w:rsidR="00CF3DE4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5: Verify the Kubernetes Nodes</w:t>
      </w:r>
    </w:p>
    <w:p w14:paraId="6E7561B0" w14:textId="77777777" w:rsidR="00CF3DE4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the nodes available in the Minikube cluster:</w:t>
      </w:r>
    </w:p>
    <w:p w14:paraId="28318D1B" w14:textId="77777777" w:rsidR="00CF3DE4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get nodes</w:t>
      </w:r>
    </w:p>
    <w:p w14:paraId="0FFF1B81" w14:textId="77777777" w:rsidR="00CF3DE4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Minikube node should be displayed with its current status.</w:t>
      </w:r>
    </w:p>
    <w:p w14:paraId="48CEDD68" w14:textId="77777777" w:rsidR="00CF3DE4" w:rsidRDefault="00CF3DE4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4310CBCD" w14:textId="77777777" w:rsidR="00CF3DE4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5FA71897" wp14:editId="28674B0C">
            <wp:extent cx="5274310" cy="36753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75C53" w14:textId="77777777" w:rsidR="00CF3DE4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6: Create a Kubernetes Pod</w:t>
      </w:r>
    </w:p>
    <w:p w14:paraId="764DC8B8" w14:textId="77777777" w:rsidR="00CF3DE4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YAML file named pod.yaml containing the required Pod configuration. Apply the configuration to the Minikube cluster using:</w:t>
      </w:r>
    </w:p>
    <w:p w14:paraId="211A42B1" w14:textId="77777777" w:rsidR="00CF3DE4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apply -f pod.yaml</w:t>
      </w:r>
    </w:p>
    <w:p w14:paraId="077D3FEB" w14:textId="77777777" w:rsidR="00CF3DE4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creates the Pod described in the YAML file.</w:t>
      </w:r>
    </w:p>
    <w:p w14:paraId="6B09D603" w14:textId="77777777" w:rsidR="00CF3DE4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1DB6DE4F" wp14:editId="0B7B331A">
            <wp:extent cx="5270500" cy="3738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42168" w14:textId="77777777" w:rsidR="00CF3DE4" w:rsidRDefault="00CF3DE4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63627768" w14:textId="77777777" w:rsidR="00CF3DE4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10641AFB" wp14:editId="6B6BBAF0">
            <wp:extent cx="5270500" cy="834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BCEE2" w14:textId="77777777" w:rsidR="00CF3DE4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7: Check the Pod</w:t>
      </w:r>
    </w:p>
    <w:p w14:paraId="358CA8D7" w14:textId="77777777" w:rsidR="00CF3DE4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that the Pod has been created and check its current status:</w:t>
      </w:r>
    </w:p>
    <w:p w14:paraId="703619CB" w14:textId="77777777" w:rsidR="00CF3DE4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get pods</w:t>
      </w:r>
    </w:p>
    <w:p w14:paraId="66886AD8" w14:textId="77777777" w:rsidR="00CF3DE4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8: Describe the Pod</w:t>
      </w:r>
    </w:p>
    <w:p w14:paraId="1A77C21A" w14:textId="77777777" w:rsidR="00CF3DE4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detailed information about the nginx Pod, including its configuration and status:</w:t>
      </w:r>
    </w:p>
    <w:p w14:paraId="7F5E2CEB" w14:textId="77777777" w:rsidR="00CF3DE4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describe pod nginx</w:t>
      </w:r>
    </w:p>
    <w:p w14:paraId="5AEE2C87" w14:textId="77777777" w:rsidR="00CF3DE4" w:rsidRDefault="00CF3DE4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7E2F2C4D" w14:textId="77777777" w:rsidR="00CF3DE4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1EEF8C64" wp14:editId="66E98DE6">
            <wp:extent cx="5274310" cy="4685665"/>
            <wp:effectExtent l="0" t="0" r="889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39070" w14:textId="77777777" w:rsidR="00CF3DE4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9: Access the Application</w:t>
      </w:r>
    </w:p>
    <w:p w14:paraId="53890C4D" w14:textId="77777777" w:rsidR="00CF3DE4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Forward the Pod's port to the local machine so that the application can be accessed through a web browser:</w:t>
      </w:r>
    </w:p>
    <w:p w14:paraId="4BA9CA4D" w14:textId="77777777" w:rsidR="00CF3DE4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port-forward pod/nginx 8080:80</w:t>
      </w:r>
    </w:p>
    <w:p w14:paraId="4BC2CE21" w14:textId="77777777" w:rsidR="00CF3DE4" w:rsidRDefault="00CF3DE4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0B6A9FE2" w14:textId="77777777" w:rsidR="00CF3DE4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28F5ABE3" wp14:editId="73CFFC8D">
            <wp:extent cx="5269230" cy="4765675"/>
            <wp:effectExtent l="0" t="0" r="127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4570E" w14:textId="77777777" w:rsidR="00CF3DE4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displayed local address in a browser, such as http://localhost:8080, to access the nginx application.</w:t>
      </w:r>
    </w:p>
    <w:p w14:paraId="340C5F2C" w14:textId="77777777" w:rsidR="00CF3DE4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D18AC4E" wp14:editId="0696E237">
            <wp:extent cx="5266690" cy="3291840"/>
            <wp:effectExtent l="0" t="0" r="381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BDF78" w14:textId="77777777" w:rsidR="00CF3DE4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Basic Kubernetes Workflow</w:t>
      </w:r>
    </w:p>
    <w:p w14:paraId="31A8D92F" w14:textId="77777777" w:rsidR="00CF3DE4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Install Minikube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Start Minikube Cluster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Install &amp; Verify kubectl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Kubernetes Nodes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Create Pod using YAML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Apply Pod Configuration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/ Describe Pod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Access Application on localhost</w:t>
      </w:r>
    </w:p>
    <w:sectPr w:rsidR="00CF3DE4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E19ED" w14:textId="77777777" w:rsidR="00993769" w:rsidRDefault="00993769">
      <w:pPr>
        <w:spacing w:line="240" w:lineRule="auto"/>
      </w:pPr>
      <w:r>
        <w:separator/>
      </w:r>
    </w:p>
  </w:endnote>
  <w:endnote w:type="continuationSeparator" w:id="0">
    <w:p w14:paraId="73C76485" w14:textId="77777777" w:rsidR="00993769" w:rsidRDefault="009937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8F7A5" w14:textId="77777777" w:rsidR="00993769" w:rsidRDefault="00993769">
      <w:pPr>
        <w:spacing w:after="0"/>
      </w:pPr>
      <w:r>
        <w:separator/>
      </w:r>
    </w:p>
  </w:footnote>
  <w:footnote w:type="continuationSeparator" w:id="0">
    <w:p w14:paraId="14801C61" w14:textId="77777777" w:rsidR="00993769" w:rsidRDefault="0099376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961766588">
    <w:abstractNumId w:val="5"/>
  </w:num>
  <w:num w:numId="2" w16cid:durableId="1758865319">
    <w:abstractNumId w:val="3"/>
  </w:num>
  <w:num w:numId="3" w16cid:durableId="857425406">
    <w:abstractNumId w:val="2"/>
  </w:num>
  <w:num w:numId="4" w16cid:durableId="858003702">
    <w:abstractNumId w:val="4"/>
  </w:num>
  <w:num w:numId="5" w16cid:durableId="1942951192">
    <w:abstractNumId w:val="1"/>
  </w:num>
  <w:num w:numId="6" w16cid:durableId="1478104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8A5"/>
    <w:rsid w:val="00326F90"/>
    <w:rsid w:val="00473095"/>
    <w:rsid w:val="00993769"/>
    <w:rsid w:val="00AA1D8D"/>
    <w:rsid w:val="00B47730"/>
    <w:rsid w:val="00CB0664"/>
    <w:rsid w:val="00CF3DE4"/>
    <w:rsid w:val="00FC693F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6B0F5"/>
  <w14:defaultImageDpi w14:val="300"/>
  <w15:docId w15:val="{DACE867E-E517-47E4-92DE-843DE074D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Prachh Reddy</cp:lastModifiedBy>
  <cp:revision>2</cp:revision>
  <dcterms:created xsi:type="dcterms:W3CDTF">2013-12-23T23:15:00Z</dcterms:created>
  <dcterms:modified xsi:type="dcterms:W3CDTF">2026-09-17T05:55:00Z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  <property fmtid="{D5CDD505-2E9C-101B-9397-08002B2CF9AE}" pid="5" name="GrammarlyDocumentId">
    <vt:lpwstr>c736fdfb-9c48-46b7-a3b5-e1f5e470f980</vt:lpwstr>
  </property>
</Properties>
</file>